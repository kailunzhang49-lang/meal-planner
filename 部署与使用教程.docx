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678C5">
      <w:pPr>
        <w:pStyle w:val="31"/>
        <w:jc w:val="center"/>
      </w:pPr>
      <w:r>
        <w:t>AI 智能菜谱 — 部署与使用教程</w:t>
      </w:r>
    </w:p>
    <w:p w14:paraId="17BA9698"/>
    <w:p w14:paraId="6EA676C0">
      <w:pPr>
        <w:pStyle w:val="3"/>
      </w:pPr>
      <w:r>
        <w:t>一、项目简介</w:t>
      </w:r>
    </w:p>
    <w:p w14:paraId="013113E9">
      <w:r>
        <w:t>本项目是一款基于 AI 的智能菜谱规划工具，可以自动为你规划一日三餐。AI 会根据季节推荐时令食材，自动去重避免每天吃一样的菜，还能生成采购清单方便买菜。</w:t>
      </w:r>
    </w:p>
    <w:p w14:paraId="4DF6034B">
      <w:pPr>
        <w:pStyle w:val="16"/>
      </w:pPr>
      <w:r>
        <w:t>一键生成早/午/晚三餐菜谱</w:t>
      </w:r>
    </w:p>
    <w:p w14:paraId="703A2A8E">
      <w:pPr>
        <w:pStyle w:val="16"/>
      </w:pPr>
      <w:r>
        <w:t>AI 智能去重，避免连续几天吃同样的菜</w:t>
      </w:r>
    </w:p>
    <w:p w14:paraId="259EDB8D">
      <w:pPr>
        <w:pStyle w:val="16"/>
      </w:pPr>
      <w:r>
        <w:t>根据春夏秋冬推荐时令食材</w:t>
      </w:r>
    </w:p>
    <w:p w14:paraId="1766E6A4">
      <w:pPr>
        <w:pStyle w:val="16"/>
      </w:pPr>
      <w:r>
        <w:t>食材采购清单自动汇总</w:t>
      </w:r>
    </w:p>
    <w:p w14:paraId="77F202B1">
      <w:pPr>
        <w:pStyle w:val="16"/>
      </w:pPr>
      <w:r>
        <w:t>菜谱收藏、历史记录、标记已做</w:t>
      </w:r>
    </w:p>
    <w:p w14:paraId="15C016DE">
      <w:pPr>
        <w:pStyle w:val="16"/>
      </w:pPr>
      <w:r>
        <w:t>一周菜谱总览 + 饮食统计</w:t>
      </w:r>
    </w:p>
    <w:p w14:paraId="2BE1A020">
      <w:pPr>
        <w:pStyle w:val="16"/>
      </w:pPr>
      <w:r>
        <w:t>可添加到手机桌面，像 App 一样使用</w:t>
      </w:r>
    </w:p>
    <w:p w14:paraId="50EA02D2">
      <w:pPr>
        <w:pStyle w:val="16"/>
      </w:pPr>
      <w:r>
        <w:t>所有数据存在本地，隐私安全</w:t>
      </w:r>
    </w:p>
    <w:p w14:paraId="6EE0832F"/>
    <w:p w14:paraId="0F098126">
      <w:pPr>
        <w:pStyle w:val="3"/>
      </w:pPr>
      <w:r>
        <w:t>二、你需要准备什么</w:t>
      </w:r>
    </w:p>
    <w:p w14:paraId="45EE3AD5">
      <w:pPr>
        <w:pStyle w:val="4"/>
      </w:pPr>
      <w:r>
        <w:t>1. 一个 GitHub 账号</w:t>
      </w:r>
    </w:p>
    <w:p w14:paraId="16BC3357">
      <w:r>
        <w:t>如果没有，去 github.com 注册一个，免费的就行。</w:t>
      </w:r>
    </w:p>
    <w:p w14:paraId="6B3F8595">
      <w:pPr>
        <w:pStyle w:val="4"/>
      </w:pPr>
      <w:r>
        <w:t>2. 一个 DeepSeek API Key</w:t>
      </w:r>
    </w:p>
    <w:p w14:paraId="68F5D03A">
      <w:r>
        <w:t>去 platform.deepseek.com 注册账号，在「API Keys」页面创建一个 Key。注册即送免费额度，日常使用非常省。</w:t>
      </w:r>
    </w:p>
    <w:p w14:paraId="2C849887">
      <w:pPr>
        <w:pStyle w:val="4"/>
      </w:pPr>
      <w:r>
        <w:t>3. 电脑安装 Node.js（仅本地开发需要）</w:t>
      </w:r>
    </w:p>
    <w:p w14:paraId="5248A53C">
      <w:r>
        <w:t>如果只是部署到线上使用，不需要安装。如果想本地运行或修改代码，需要安装 Node.js 22+。下载地址：nodejs.org</w:t>
      </w:r>
    </w:p>
    <w:p w14:paraId="682DEB0E"/>
    <w:p w14:paraId="1536C671">
      <w:pPr>
        <w:pStyle w:val="3"/>
      </w:pPr>
      <w:r>
        <w:t>三、部署到 GitHub Pages（10 分钟搞定）</w:t>
      </w:r>
    </w:p>
    <w:p w14:paraId="1269C526">
      <w:pPr>
        <w:pStyle w:val="4"/>
      </w:pPr>
      <w:r>
        <w:t>第一步：创建 GitHub 仓库</w:t>
      </w:r>
    </w:p>
    <w:p w14:paraId="2714F5A6">
      <w:r>
        <w:t>1. 打开 GitHub，点击右上角 "+" → "New repository"</w:t>
      </w:r>
    </w:p>
    <w:p w14:paraId="11179694">
      <w:r>
        <w:t>2. 仓库名填 meal-planner（或你喜欢的名字）</w:t>
      </w:r>
    </w:p>
    <w:p w14:paraId="1E97284E">
      <w:r>
        <w:t>3. 勾选 "Public"（必须是公开仓库才能用 GitHub Pages）</w:t>
      </w:r>
    </w:p>
    <w:p w14:paraId="1F40AB7A">
      <w:r>
        <w:t>4. 点击 "Create repository"</w:t>
      </w:r>
    </w:p>
    <w:p w14:paraId="3C262D53">
      <w:pPr>
        <w:pStyle w:val="4"/>
      </w:pPr>
      <w:r>
        <w:t>第二步：上传源码</w:t>
      </w:r>
    </w:p>
    <w:p w14:paraId="77C0817E">
      <w:r>
        <w:t>方法一：直接上传（最简单）</w:t>
      </w:r>
    </w:p>
    <w:p w14:paraId="5D2AC42F">
      <w:r>
        <w:t>1. 打开你刚创建的仓库页面</w:t>
      </w:r>
    </w:p>
    <w:p w14:paraId="6511F749">
      <w:r>
        <w:t>2. 点击 "uploading an existing file"</w:t>
      </w:r>
    </w:p>
    <w:p w14:paraId="2EFB98AF">
      <w:r>
        <w:t>3. 把源码文件夹里的所有文件（除了 node_modules 文件夹）拖进去</w:t>
      </w:r>
    </w:p>
    <w:p w14:paraId="7A61E49A">
      <w:r>
        <w:t>4. 点击 "Commit changes"</w:t>
      </w:r>
    </w:p>
    <w:p w14:paraId="79238136"/>
    <w:p w14:paraId="5275D048">
      <w:r>
        <w:t>方法二：用 Git 推送（推荐）</w:t>
      </w:r>
    </w:p>
    <w:p w14:paraId="6A9CC4C2">
      <w:r>
        <w:t>在终端执行以下命令：</w:t>
      </w:r>
    </w:p>
    <w:p w14:paraId="161BB1F4">
      <w:r>
        <w:rPr>
          <w:rFonts w:ascii="Menlo" w:hAnsi="Menlo"/>
          <w:sz w:val="18"/>
        </w:rPr>
        <w:t>cd meal-planner</w:t>
      </w:r>
      <w:r>
        <w:rPr>
          <w:rFonts w:ascii="Menlo" w:hAnsi="Menlo"/>
          <w:sz w:val="18"/>
        </w:rPr>
        <w:br w:type="textWrapping"/>
      </w:r>
      <w:r>
        <w:rPr>
          <w:rFonts w:ascii="Menlo" w:hAnsi="Menlo"/>
          <w:sz w:val="18"/>
        </w:rPr>
        <w:t>git init</w:t>
      </w:r>
      <w:r>
        <w:rPr>
          <w:rFonts w:ascii="Menlo" w:hAnsi="Menlo"/>
          <w:sz w:val="18"/>
        </w:rPr>
        <w:br w:type="textWrapping"/>
      </w:r>
      <w:r>
        <w:rPr>
          <w:rFonts w:ascii="Menlo" w:hAnsi="Menlo"/>
          <w:sz w:val="18"/>
        </w:rPr>
        <w:t>git remote add origin https://github.com/你的用户名/meal-planner.git</w:t>
      </w:r>
      <w:r>
        <w:rPr>
          <w:rFonts w:ascii="Menlo" w:hAnsi="Menlo"/>
          <w:sz w:val="18"/>
        </w:rPr>
        <w:br w:type="textWrapping"/>
      </w:r>
      <w:r>
        <w:rPr>
          <w:rFonts w:ascii="Menlo" w:hAnsi="Menlo"/>
          <w:sz w:val="18"/>
        </w:rPr>
        <w:t>git add .</w:t>
      </w:r>
      <w:r>
        <w:rPr>
          <w:rFonts w:ascii="Menlo" w:hAnsi="Menlo"/>
          <w:sz w:val="18"/>
        </w:rPr>
        <w:br w:type="textWrapping"/>
      </w:r>
      <w:r>
        <w:rPr>
          <w:rFonts w:ascii="Menlo" w:hAnsi="Menlo"/>
          <w:sz w:val="18"/>
        </w:rPr>
        <w:t>git commit -m "first commit"</w:t>
      </w:r>
      <w:r>
        <w:rPr>
          <w:rFonts w:ascii="Menlo" w:hAnsi="Menlo"/>
          <w:sz w:val="18"/>
        </w:rPr>
        <w:br w:type="textWrapping"/>
      </w:r>
      <w:r>
        <w:rPr>
          <w:rFonts w:ascii="Menlo" w:hAnsi="Menlo"/>
          <w:sz w:val="18"/>
        </w:rPr>
        <w:t>git branch -M master</w:t>
      </w:r>
      <w:r>
        <w:rPr>
          <w:rFonts w:ascii="Menlo" w:hAnsi="Menlo"/>
          <w:sz w:val="18"/>
        </w:rPr>
        <w:br w:type="textWrapping"/>
      </w:r>
      <w:r>
        <w:rPr>
          <w:rFonts w:ascii="Menlo" w:hAnsi="Menlo"/>
          <w:sz w:val="18"/>
        </w:rPr>
        <w:t>git push -u origin master</w:t>
      </w:r>
    </w:p>
    <w:p w14:paraId="2A42567C">
      <w:pPr>
        <w:pStyle w:val="4"/>
      </w:pPr>
      <w:r>
        <w:t>第三步：等待自动部署</w:t>
      </w:r>
    </w:p>
    <w:p w14:paraId="0B118C95">
      <w:r>
        <w:t>推送代码后，GitHub Actions 会自动构建并部署到 GitHub Pages。大约 1-2 分钟后，访问以下地址即可使用：</w:t>
      </w:r>
    </w:p>
    <w:p w14:paraId="3A60E879">
      <w:r>
        <w:rPr>
          <w:rFonts w:ascii="Menlo" w:hAnsi="Menlo"/>
          <w:color w:val="0066CC"/>
          <w:sz w:val="20"/>
        </w:rPr>
        <w:t>https://你的用户名.github.io/meal-planner/</w:t>
      </w:r>
    </w:p>
    <w:p w14:paraId="0D336E2B"/>
    <w:p w14:paraId="15F6B8CC">
      <w:pPr>
        <w:pStyle w:val="3"/>
      </w:pPr>
      <w:r>
        <w:t>四、首次使用配置</w:t>
      </w:r>
    </w:p>
    <w:p w14:paraId="6286EB9A">
      <w:pPr>
        <w:pStyle w:val="4"/>
      </w:pPr>
      <w:r>
        <w:t>1. 填写 API Key</w:t>
      </w:r>
    </w:p>
    <w:p w14:paraId="418396DC">
      <w:r>
        <w:t>打开网站后，点击底部「设置」，在 "DeepSeek API Key" 输入框粘贴你的 Key，点击保存。</w:t>
      </w:r>
    </w:p>
    <w:p w14:paraId="71E95A7B">
      <w:pPr>
        <w:pStyle w:val="4"/>
      </w:pPr>
      <w:r>
        <w:t>2. 设置用餐人数</w:t>
      </w:r>
    </w:p>
    <w:p w14:paraId="56C47C14">
      <w:r>
        <w:t>默认 2 人份，可根据实际情况调整。</w:t>
      </w:r>
    </w:p>
    <w:p w14:paraId="43599C8A">
      <w:pPr>
        <w:pStyle w:val="4"/>
      </w:pPr>
      <w:r>
        <w:t>3. 设置饮食偏好（可选）</w:t>
      </w:r>
    </w:p>
    <w:p w14:paraId="1E62EA6F">
      <w:r>
        <w:t>如果有忌口（比如不吃辣、不吃海鲜等），可以在"饮食偏好与限制"里写上，AI 会自动避开这些食材。</w:t>
      </w:r>
    </w:p>
    <w:p w14:paraId="3ED93053">
      <w:pPr>
        <w:pStyle w:val="4"/>
      </w:pPr>
      <w:r>
        <w:t>4. 设置预算（可选）</w:t>
      </w:r>
    </w:p>
    <w:p w14:paraId="5D6F02DD">
      <w:r>
        <w:t>默认早餐 10-15 元，午晚餐 10-15 元。可以根据你的消费水平调整。</w:t>
      </w:r>
    </w:p>
    <w:p w14:paraId="04187989"/>
    <w:p w14:paraId="3DD9B249">
      <w:pPr>
        <w:pStyle w:val="3"/>
      </w:pPr>
      <w:r>
        <w:t>五、日常使用</w:t>
      </w:r>
    </w:p>
    <w:p w14:paraId="57DF9973">
      <w:pPr>
        <w:pStyle w:val="4"/>
      </w:pPr>
      <w:r>
        <w:t>生成菜谱</w:t>
      </w:r>
    </w:p>
    <w:p w14:paraId="7EDAC267">
      <w:r>
        <w:t>在首页点击「生成今日菜谱」按钮，AI 会依次为你生成早餐、午餐和晚餐。你可以选择今天、过去或未来的日期来规划菜谱。</w:t>
      </w:r>
    </w:p>
    <w:p w14:paraId="55D87078">
      <w:pPr>
        <w:pStyle w:val="4"/>
      </w:pPr>
      <w:r>
        <w:t>更换某一道菜</w:t>
      </w:r>
    </w:p>
    <w:p w14:paraId="5BAFC0A8">
      <w:r>
        <w:t>如果不满意某道菜，点击菜谱卡片右上角的刷新按钮，AI 会重新生成这一道。</w:t>
      </w:r>
    </w:p>
    <w:p w14:paraId="40E1B9A9">
      <w:pPr>
        <w:pStyle w:val="4"/>
      </w:pPr>
      <w:r>
        <w:t>查看做法</w:t>
      </w:r>
    </w:p>
    <w:p w14:paraId="087E6FAD">
      <w:r>
        <w:t>点击菜谱卡片底部的「查看做法」，展开详细烹饪步骤。</w:t>
      </w:r>
    </w:p>
    <w:p w14:paraId="3F938D76">
      <w:pPr>
        <w:pStyle w:val="4"/>
      </w:pPr>
      <w:r>
        <w:t>采购清单</w:t>
      </w:r>
    </w:p>
    <w:p w14:paraId="4BC172F2">
      <w:r>
        <w:t>生成菜谱后，底部会出现「采购清单」，汇总当天所有食材。可以勾选已买的，方便去菜市场时对照。</w:t>
      </w:r>
    </w:p>
    <w:p w14:paraId="799D01BA">
      <w:pPr>
        <w:pStyle w:val="4"/>
      </w:pPr>
      <w:r>
        <w:t>收藏菜谱</w:t>
      </w:r>
    </w:p>
    <w:p w14:paraId="23DAB996">
      <w:r>
        <w:t>点击菜谱卡片上的爱心图标，收藏喜欢的菜，方便以后再做。</w:t>
      </w:r>
    </w:p>
    <w:p w14:paraId="12822D43">
      <w:pPr>
        <w:pStyle w:val="4"/>
      </w:pPr>
      <w:r>
        <w:t>添加到手机桌面</w:t>
      </w:r>
    </w:p>
    <w:p w14:paraId="031296C1">
      <w:r>
        <w:t>iPhone：Safari 打开网站 → 点击分享按钮 → 「添加到主屏幕」</w:t>
      </w:r>
      <w:r>
        <w:br w:type="textWrapping"/>
      </w:r>
      <w:r>
        <w:t>Android：Chrome 打开网站 → 点击菜单 → 「添加到主屏幕」</w:t>
      </w:r>
    </w:p>
    <w:p w14:paraId="6131A9C4"/>
    <w:p w14:paraId="1A6C3EB4">
      <w:pPr>
        <w:pStyle w:val="3"/>
      </w:pPr>
      <w:r>
        <w:t>六、常见问题</w:t>
      </w:r>
    </w:p>
    <w:p w14:paraId="461BE2E2"/>
    <w:p w14:paraId="03C0BAE1">
      <w:r>
        <w:rPr>
          <w:b/>
        </w:rPr>
        <w:t>Q: API Key 会泄露吗？</w:t>
      </w:r>
    </w:p>
    <w:p w14:paraId="4252195F">
      <w:r>
        <w:t>A: 不会。Key 只存在你自己的浏览器里，不会上传到任何服务器。</w:t>
      </w:r>
    </w:p>
    <w:p w14:paraId="51F7D49E"/>
    <w:p w14:paraId="37D465BF">
      <w:r>
        <w:rPr>
          <w:b/>
        </w:rPr>
        <w:t>Q: 数据存在哪里？</w:t>
      </w:r>
    </w:p>
    <w:p w14:paraId="5C8952D7">
      <w:r>
        <w:t>A: 所有数据（菜谱、收藏、设置）都存在于你浏览器的 localStorage 中，不会上传。</w:t>
      </w:r>
    </w:p>
    <w:p w14:paraId="74037146"/>
    <w:p w14:paraId="76D25089">
      <w:r>
        <w:rPr>
          <w:b/>
        </w:rPr>
        <w:t>Q: 换手机了数据会丢吗？</w:t>
      </w:r>
    </w:p>
    <w:p w14:paraId="6639762F">
      <w:r>
        <w:t>A: 会的。换设备或清除浏览器数据会导致数据丢失。建议定期使用「设置」里的导出备份功能。</w:t>
      </w:r>
    </w:p>
    <w:p w14:paraId="5BA1584E"/>
    <w:p w14:paraId="69D6F044">
      <w:r>
        <w:rPr>
          <w:b/>
        </w:rPr>
        <w:t>Q: DeepSeek API 要花钱吗？</w:t>
      </w:r>
    </w:p>
    <w:p w14:paraId="4766642E">
      <w:r>
        <w:t>A: 注册送免费额度，日常生成三餐大约消耗几分钱，非常省。用完额度后需要充值，一般几块钱可以用很久。</w:t>
      </w:r>
    </w:p>
    <w:p w14:paraId="56CCCC05"/>
    <w:p w14:paraId="7C89B585">
      <w:r>
        <w:rPr>
          <w:b/>
        </w:rPr>
        <w:t>Q: 页面打不开？</w:t>
      </w:r>
    </w:p>
    <w:p w14:paraId="3C13C598">
      <w:r>
        <w:t>A: 确认 GitHub Pages 已开启：仓库 Settings → Pages → Source 选择 "GitHub Actions"。</w:t>
      </w:r>
    </w:p>
    <w:p w14:paraId="696C9AF3"/>
    <w:p w14:paraId="34B46FF6">
      <w:r>
        <w:rPr>
          <w:b/>
        </w:rPr>
        <w:t>Q: 生成失败怎么办？</w:t>
      </w:r>
    </w:p>
    <w:p w14:paraId="7FC42711">
      <w:r>
        <w:t>A: 检查 API Key 是否正确填写，以及是否有足够余额。点击错误提示中的「重试」按钮即可。</w:t>
      </w:r>
    </w:p>
    <w:p w14:paraId="5DE9C6DD"/>
    <w:p w14:paraId="56E3EBE4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FFB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PingFang SC" w:hAnsi="PingFang SC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裴佳莹</cp:lastModifiedBy>
  <dcterms:modified xsi:type="dcterms:W3CDTF">2026-07-06T16:30:03Z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5A0F15FEF75081C48B674B6A419FEA41_42</vt:lpwstr>
  </property>
</Properties>
</file>